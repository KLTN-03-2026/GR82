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BEE2" w14:textId="77777777" w:rsidR="00126ACB" w:rsidRDefault="00B4517A" w:rsidP="002466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TRƯỜNG KHOA HỌC MÁY TÍNH</w:t>
      </w:r>
    </w:p>
    <w:p w14:paraId="6261E2BB" w14:textId="77777777" w:rsidR="00126ACB" w:rsidRDefault="00B4517A" w:rsidP="002466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KHOA CÔNG NGHỆ THÔNG TIN</w:t>
      </w:r>
    </w:p>
    <w:p w14:paraId="6043F8DF" w14:textId="77777777" w:rsidR="00126ACB" w:rsidRDefault="00B4517A" w:rsidP="002466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2AAF7428" w14:textId="77777777" w:rsidR="00246675" w:rsidRDefault="00246675" w:rsidP="002466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807E0A6" w14:textId="77777777" w:rsidR="00126ACB" w:rsidRDefault="00B4517A" w:rsidP="00A95EC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ĐỀ CƯƠNG CHI TIẾT</w:t>
      </w:r>
    </w:p>
    <w:p w14:paraId="51420A09" w14:textId="14AABCAA" w:rsidR="00126ACB" w:rsidRDefault="00B4517A" w:rsidP="00A95EC1">
      <w:pPr>
        <w:tabs>
          <w:tab w:val="right" w:leader="dot" w:pos="9900"/>
        </w:tabs>
        <w:spacing w:after="0" w:line="360" w:lineRule="auto"/>
        <w:ind w:left="1205" w:hangingChars="500" w:hanging="120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90BEA">
        <w:rPr>
          <w:rFonts w:ascii="Times New Roman" w:hAnsi="Times New Roman" w:cs="Times New Roman"/>
          <w:b/>
          <w:bCs/>
          <w:sz w:val="24"/>
          <w:szCs w:val="24"/>
        </w:rPr>
        <w:t>WEBSITE TRA CỨU LỊCH THI DTU TÍCH HỢP AI</w:t>
      </w:r>
    </w:p>
    <w:p w14:paraId="6D87CAEA" w14:textId="62CF8BB3" w:rsidR="00126ACB" w:rsidRDefault="00B4517A" w:rsidP="00A95EC1">
      <w:pPr>
        <w:tabs>
          <w:tab w:val="right" w:leader="dot" w:pos="9900"/>
        </w:tabs>
        <w:spacing w:after="0" w:line="360" w:lineRule="auto"/>
        <w:ind w:left="1200" w:hangingChars="500" w:hanging="12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Anh: </w:t>
      </w:r>
      <w:r w:rsidR="00F90BEA">
        <w:rPr>
          <w:rFonts w:ascii="Times New Roman" w:eastAsia="SimSun" w:hAnsi="Times New Roman" w:cs="Times New Roman"/>
          <w:sz w:val="24"/>
          <w:szCs w:val="24"/>
        </w:rPr>
        <w:t>AI-Integrated Website for DTU Exam Schedule Lookup</w:t>
      </w:r>
    </w:p>
    <w:p w14:paraId="0D80766F" w14:textId="0EE7197D" w:rsidR="00126ACB" w:rsidRDefault="00B4517A" w:rsidP="00A95EC1">
      <w:pPr>
        <w:tabs>
          <w:tab w:val="left" w:leader="dot" w:pos="6210"/>
          <w:tab w:val="right" w:leader="dot" w:pos="99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A95E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Nguyễ</w:t>
      </w:r>
      <w:r w:rsidR="00A95EC1">
        <w:rPr>
          <w:rFonts w:ascii="Times New Roman" w:hAnsi="Times New Roman" w:cs="Times New Roman"/>
          <w:sz w:val="24"/>
          <w:szCs w:val="24"/>
        </w:rPr>
        <w:t>n</w:t>
      </w:r>
      <w:r w:rsidR="00F90BEA">
        <w:rPr>
          <w:rFonts w:ascii="Times New Roman" w:hAnsi="Times New Roman" w:cs="Times New Roman"/>
          <w:sz w:val="24"/>
          <w:szCs w:val="24"/>
        </w:rPr>
        <w:t xml:space="preserve"> Hữu Phúc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Khoa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</w:t>
      </w:r>
    </w:p>
    <w:p w14:paraId="144C4AE2" w14:textId="77777777" w:rsidR="00126ACB" w:rsidRDefault="00B4517A" w:rsidP="00A95EC1">
      <w:pPr>
        <w:tabs>
          <w:tab w:val="right" w:leader="dot" w:pos="453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: 2</w:t>
      </w:r>
      <w:r w:rsidR="00672859">
        <w:rPr>
          <w:rFonts w:ascii="Times New Roman" w:hAnsi="Times New Roman" w:cs="Times New Roman"/>
          <w:sz w:val="24"/>
          <w:szCs w:val="24"/>
        </w:rPr>
        <w:t>,5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DE16950" w14:textId="5A5FEB9E" w:rsidR="00126ACB" w:rsidRDefault="00B4517A" w:rsidP="00A95EC1">
      <w:pPr>
        <w:tabs>
          <w:tab w:val="left" w:leader="dot" w:pos="5103"/>
          <w:tab w:val="right" w:leader="dot" w:pos="99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đầu:1</w:t>
      </w:r>
      <w:r w:rsidR="00F90BE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/03/202</w:t>
      </w:r>
      <w:r w:rsidR="00193A97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90BEA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/05/202</w:t>
      </w:r>
      <w:r w:rsidR="00193A97">
        <w:rPr>
          <w:rFonts w:ascii="Times New Roman" w:hAnsi="Times New Roman" w:cs="Times New Roman"/>
          <w:sz w:val="24"/>
          <w:szCs w:val="24"/>
        </w:rPr>
        <w:t>6</w:t>
      </w:r>
    </w:p>
    <w:p w14:paraId="5B91F827" w14:textId="77777777" w:rsidR="00126ACB" w:rsidRDefault="00B4517A" w:rsidP="00A95EC1">
      <w:pPr>
        <w:tabs>
          <w:tab w:val="right" w:leader="dot" w:pos="99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tbl>
      <w:tblPr>
        <w:tblStyle w:val="TableGrid"/>
        <w:tblW w:w="8905" w:type="dxa"/>
        <w:tblLayout w:type="fixed"/>
        <w:tblLook w:val="04A0" w:firstRow="1" w:lastRow="0" w:firstColumn="1" w:lastColumn="0" w:noHBand="0" w:noVBand="1"/>
      </w:tblPr>
      <w:tblGrid>
        <w:gridCol w:w="540"/>
        <w:gridCol w:w="1345"/>
        <w:gridCol w:w="1620"/>
        <w:gridCol w:w="1530"/>
        <w:gridCol w:w="2790"/>
        <w:gridCol w:w="1080"/>
      </w:tblGrid>
      <w:tr w:rsidR="00126ACB" w14:paraId="27F8445E" w14:textId="77777777" w:rsidTr="00A36977">
        <w:tc>
          <w:tcPr>
            <w:tcW w:w="540" w:type="dxa"/>
          </w:tcPr>
          <w:p w14:paraId="09E9E50F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45" w:type="dxa"/>
          </w:tcPr>
          <w:p w14:paraId="6D0531B6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620" w:type="dxa"/>
          </w:tcPr>
          <w:p w14:paraId="7B50F4F8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530" w:type="dxa"/>
          </w:tcPr>
          <w:p w14:paraId="6BD2D6FC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0" w:type="dxa"/>
          </w:tcPr>
          <w:p w14:paraId="128E7C5C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e-mail</w:t>
            </w:r>
          </w:p>
        </w:tc>
        <w:tc>
          <w:tcPr>
            <w:tcW w:w="1080" w:type="dxa"/>
          </w:tcPr>
          <w:p w14:paraId="7F457DCE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126ACB" w14:paraId="03F4420C" w14:textId="77777777" w:rsidTr="00A36977">
        <w:tc>
          <w:tcPr>
            <w:tcW w:w="540" w:type="dxa"/>
          </w:tcPr>
          <w:p w14:paraId="7A639FCA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5" w:type="dxa"/>
          </w:tcPr>
          <w:p w14:paraId="5AF5F9D3" w14:textId="10801B0A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</w:t>
            </w:r>
            <w:r w:rsidR="008D41D0">
              <w:rPr>
                <w:rFonts w:ascii="Times New Roman" w:hAnsi="Times New Roman" w:cs="Times New Roman"/>
                <w:sz w:val="24"/>
                <w:szCs w:val="24"/>
              </w:rPr>
              <w:t>Hoà Nam</w:t>
            </w:r>
          </w:p>
        </w:tc>
        <w:tc>
          <w:tcPr>
            <w:tcW w:w="1620" w:type="dxa"/>
          </w:tcPr>
          <w:p w14:paraId="297DEDCB" w14:textId="48F824F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D41D0">
              <w:rPr>
                <w:rFonts w:ascii="Times New Roman" w:hAnsi="Times New Roman" w:cs="Times New Roman"/>
                <w:sz w:val="24"/>
                <w:szCs w:val="24"/>
              </w:rPr>
              <w:t>8211148885</w:t>
            </w:r>
          </w:p>
        </w:tc>
        <w:tc>
          <w:tcPr>
            <w:tcW w:w="1530" w:type="dxa"/>
          </w:tcPr>
          <w:p w14:paraId="5F184BED" w14:textId="7777777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0868194417</w:t>
            </w:r>
          </w:p>
        </w:tc>
        <w:tc>
          <w:tcPr>
            <w:tcW w:w="2790" w:type="dxa"/>
          </w:tcPr>
          <w:p w14:paraId="4225B25E" w14:textId="16369663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8D41D0">
              <w:rPr>
                <w:rFonts w:ascii="Times New Roman" w:hAnsi="Times New Roman" w:cs="Times New Roman"/>
                <w:sz w:val="24"/>
                <w:szCs w:val="24"/>
              </w:rPr>
              <w:t>oanamts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@gmail.com</w:t>
            </w:r>
          </w:p>
        </w:tc>
        <w:tc>
          <w:tcPr>
            <w:tcW w:w="1080" w:type="dxa"/>
          </w:tcPr>
          <w:p w14:paraId="3B388FDF" w14:textId="5403FC0E" w:rsidR="00126ACB" w:rsidRDefault="00126ACB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ACB" w14:paraId="418EA593" w14:textId="77777777" w:rsidTr="00A36977">
        <w:tc>
          <w:tcPr>
            <w:tcW w:w="540" w:type="dxa"/>
          </w:tcPr>
          <w:p w14:paraId="4C966647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5" w:type="dxa"/>
          </w:tcPr>
          <w:p w14:paraId="40DE9A2B" w14:textId="134A0932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Võ Ngọc Trung</w:t>
            </w:r>
          </w:p>
        </w:tc>
        <w:tc>
          <w:tcPr>
            <w:tcW w:w="1620" w:type="dxa"/>
          </w:tcPr>
          <w:p w14:paraId="36CD3E6F" w14:textId="7D3D297E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41D0">
              <w:rPr>
                <w:rFonts w:ascii="Times New Roman" w:hAnsi="Times New Roman" w:cs="Times New Roman"/>
                <w:sz w:val="24"/>
                <w:szCs w:val="24"/>
              </w:rPr>
              <w:t>28211154535</w:t>
            </w:r>
          </w:p>
        </w:tc>
        <w:tc>
          <w:tcPr>
            <w:tcW w:w="1530" w:type="dxa"/>
          </w:tcPr>
          <w:p w14:paraId="7AE107DB" w14:textId="7777777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0333620220 </w:t>
            </w:r>
          </w:p>
        </w:tc>
        <w:tc>
          <w:tcPr>
            <w:tcW w:w="2790" w:type="dxa"/>
          </w:tcPr>
          <w:p w14:paraId="25F74D1A" w14:textId="03664DF9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nttv364</w:t>
            </w:r>
            <w:r w:rsidR="00B4517A">
              <w:rPr>
                <w:rFonts w:ascii="Times New Roman" w:hAnsi="Times New Roman"/>
                <w:sz w:val="24"/>
                <w:szCs w:val="24"/>
              </w:rPr>
              <w:t>@gmail.com</w:t>
            </w:r>
          </w:p>
        </w:tc>
        <w:tc>
          <w:tcPr>
            <w:tcW w:w="1080" w:type="dxa"/>
          </w:tcPr>
          <w:p w14:paraId="1B55B1B1" w14:textId="5867AE3B" w:rsidR="00126ACB" w:rsidRDefault="003C1F31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</w:p>
        </w:tc>
      </w:tr>
      <w:tr w:rsidR="00126ACB" w14:paraId="7AE3441F" w14:textId="77777777" w:rsidTr="00A36977">
        <w:tc>
          <w:tcPr>
            <w:tcW w:w="540" w:type="dxa"/>
          </w:tcPr>
          <w:p w14:paraId="1872BCD1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5" w:type="dxa"/>
          </w:tcPr>
          <w:p w14:paraId="04C24B30" w14:textId="2F087D53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1620" w:type="dxa"/>
          </w:tcPr>
          <w:p w14:paraId="2CCB18D3" w14:textId="1293E316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41D0">
              <w:rPr>
                <w:rFonts w:ascii="Times New Roman" w:hAnsi="Times New Roman" w:cs="Times New Roman"/>
                <w:sz w:val="24"/>
                <w:szCs w:val="24"/>
              </w:rPr>
              <w:t>28219051042</w:t>
            </w:r>
          </w:p>
        </w:tc>
        <w:tc>
          <w:tcPr>
            <w:tcW w:w="1530" w:type="dxa"/>
          </w:tcPr>
          <w:p w14:paraId="06842CD3" w14:textId="7777777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Segoe UI" w:hAnsi="Times New Roman" w:cs="Times New Roman"/>
                <w:spacing w:val="2"/>
                <w:sz w:val="24"/>
                <w:szCs w:val="24"/>
                <w:shd w:val="clear" w:color="auto" w:fill="FFFFFF"/>
              </w:rPr>
              <w:t>0976617340</w:t>
            </w:r>
          </w:p>
        </w:tc>
        <w:tc>
          <w:tcPr>
            <w:tcW w:w="2790" w:type="dxa"/>
          </w:tcPr>
          <w:p w14:paraId="17B849C9" w14:textId="5C8D0720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8D41D0">
                <w:rPr>
                  <w:rFonts w:ascii="Times New Roman" w:hAnsi="Times New Roman" w:cs="Times New Roman"/>
                  <w:sz w:val="24"/>
                  <w:szCs w:val="24"/>
                </w:rPr>
                <w:t>tapletan79@gmail.com</w:t>
              </w:r>
            </w:hyperlink>
          </w:p>
        </w:tc>
        <w:tc>
          <w:tcPr>
            <w:tcW w:w="1080" w:type="dxa"/>
          </w:tcPr>
          <w:p w14:paraId="13F3612A" w14:textId="77777777" w:rsidR="00126ACB" w:rsidRDefault="00126ACB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ACB" w14:paraId="764C1C65" w14:textId="77777777" w:rsidTr="00A36977">
        <w:tc>
          <w:tcPr>
            <w:tcW w:w="540" w:type="dxa"/>
          </w:tcPr>
          <w:p w14:paraId="7BB95E7B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5" w:type="dxa"/>
          </w:tcPr>
          <w:p w14:paraId="116A9364" w14:textId="3ED2A69C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</w:t>
            </w:r>
            <w:r w:rsidR="008D41D0">
              <w:rPr>
                <w:rFonts w:ascii="Times New Roman" w:hAnsi="Times New Roman" w:cs="Times New Roman"/>
                <w:sz w:val="24"/>
                <w:szCs w:val="24"/>
              </w:rPr>
              <w:t>Thị Diễm Hằng</w:t>
            </w:r>
          </w:p>
        </w:tc>
        <w:tc>
          <w:tcPr>
            <w:tcW w:w="1620" w:type="dxa"/>
          </w:tcPr>
          <w:p w14:paraId="40A51CCC" w14:textId="275847D9" w:rsidR="00126ACB" w:rsidRPr="008D41D0" w:rsidRDefault="008D41D0" w:rsidP="00246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D41D0">
              <w:rPr>
                <w:rFonts w:ascii="Times New Roman" w:hAnsi="Times New Roman"/>
                <w:sz w:val="24"/>
                <w:szCs w:val="24"/>
              </w:rPr>
              <w:t>28201145201</w:t>
            </w:r>
          </w:p>
        </w:tc>
        <w:tc>
          <w:tcPr>
            <w:tcW w:w="1530" w:type="dxa"/>
          </w:tcPr>
          <w:p w14:paraId="194EA42A" w14:textId="7777777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0329896374</w:t>
            </w:r>
          </w:p>
        </w:tc>
        <w:tc>
          <w:tcPr>
            <w:tcW w:w="2790" w:type="dxa"/>
          </w:tcPr>
          <w:p w14:paraId="78FCA1DE" w14:textId="3D461283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8D41D0">
                <w:rPr>
                  <w:rFonts w:ascii="Times New Roman" w:hAnsi="Times New Roman" w:cs="Times New Roman"/>
                  <w:sz w:val="24"/>
                  <w:szCs w:val="24"/>
                </w:rPr>
                <w:t>diemhang3004@gmail.com</w:t>
              </w:r>
            </w:hyperlink>
          </w:p>
        </w:tc>
        <w:tc>
          <w:tcPr>
            <w:tcW w:w="1080" w:type="dxa"/>
          </w:tcPr>
          <w:p w14:paraId="0EDAADD9" w14:textId="77777777" w:rsidR="00126ACB" w:rsidRDefault="00126ACB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ACB" w14:paraId="3A27E236" w14:textId="77777777" w:rsidTr="00A36977">
        <w:tc>
          <w:tcPr>
            <w:tcW w:w="540" w:type="dxa"/>
          </w:tcPr>
          <w:p w14:paraId="60EA423B" w14:textId="77777777" w:rsidR="00126ACB" w:rsidRDefault="00B4517A" w:rsidP="002466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5" w:type="dxa"/>
          </w:tcPr>
          <w:p w14:paraId="15FBAEDF" w14:textId="06E6CB41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 Thị Thu Hà</w:t>
            </w:r>
          </w:p>
        </w:tc>
        <w:tc>
          <w:tcPr>
            <w:tcW w:w="1620" w:type="dxa"/>
          </w:tcPr>
          <w:p w14:paraId="737067E4" w14:textId="3FCD5483" w:rsidR="00126ACB" w:rsidRPr="008D41D0" w:rsidRDefault="008D41D0" w:rsidP="00246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D41D0">
              <w:rPr>
                <w:rFonts w:ascii="Times New Roman" w:hAnsi="Times New Roman"/>
                <w:sz w:val="24"/>
                <w:szCs w:val="24"/>
              </w:rPr>
              <w:t>28201104694</w:t>
            </w:r>
          </w:p>
        </w:tc>
        <w:tc>
          <w:tcPr>
            <w:tcW w:w="1530" w:type="dxa"/>
          </w:tcPr>
          <w:p w14:paraId="3A4E8F96" w14:textId="77777777" w:rsidR="00126ACB" w:rsidRDefault="00B4517A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0919777971</w:t>
            </w:r>
          </w:p>
        </w:tc>
        <w:tc>
          <w:tcPr>
            <w:tcW w:w="2790" w:type="dxa"/>
          </w:tcPr>
          <w:p w14:paraId="72E74DC6" w14:textId="7DBB348B" w:rsidR="00126ACB" w:rsidRDefault="008D41D0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haduong082724</w:t>
            </w:r>
            <w:r w:rsidR="00B4517A">
              <w:rPr>
                <w:rFonts w:ascii="Times New Roman" w:hAnsi="Times New Roman"/>
                <w:sz w:val="24"/>
                <w:szCs w:val="24"/>
              </w:rPr>
              <w:t>@g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 w:rsidR="00B4517A">
              <w:rPr>
                <w:rFonts w:ascii="Times New Roman" w:hAnsi="Times New Roman"/>
                <w:sz w:val="24"/>
                <w:szCs w:val="24"/>
              </w:rPr>
              <w:t>il.com</w:t>
            </w:r>
          </w:p>
        </w:tc>
        <w:tc>
          <w:tcPr>
            <w:tcW w:w="1080" w:type="dxa"/>
          </w:tcPr>
          <w:p w14:paraId="2E9F8E6E" w14:textId="77777777" w:rsidR="00126ACB" w:rsidRDefault="00126ACB" w:rsidP="00246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1DF9B3" w14:textId="77777777" w:rsidR="001B7F76" w:rsidRPr="001B7F76" w:rsidRDefault="00B4517A" w:rsidP="00246675">
      <w:pPr>
        <w:pStyle w:val="ListParagraph"/>
        <w:numPr>
          <w:ilvl w:val="0"/>
          <w:numId w:val="15"/>
        </w:numPr>
        <w:spacing w:before="120"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TỔNG QUAN VỀ ĐỀ TÀI</w:t>
      </w:r>
    </w:p>
    <w:p w14:paraId="440117D3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Mô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="002466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46675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</w:p>
    <w:p w14:paraId="0510D75F" w14:textId="77777777" w:rsidR="009C0603" w:rsidRDefault="00B4517A" w:rsidP="00A95EC1">
      <w:pPr>
        <w:pStyle w:val="ListParagraph"/>
        <w:spacing w:after="0" w:line="360" w:lineRule="auto"/>
        <w:ind w:leftChars="150" w:left="330" w:firstLineChars="200" w:firstLine="484"/>
        <w:jc w:val="both"/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- 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Đề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tài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r w:rsidRPr="00246675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“</w:t>
      </w:r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Website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DTU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tích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8D41D0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 xml:space="preserve"> AI</w:t>
      </w:r>
      <w:r w:rsidRPr="00246675">
        <w:rPr>
          <w:rFonts w:ascii="Times New Roman" w:eastAsia="Segoe UI" w:hAnsi="Times New Roman" w:cs="Times New Roman"/>
          <w:b/>
          <w:i/>
          <w:color w:val="081B3A"/>
          <w:spacing w:val="2"/>
          <w:sz w:val="24"/>
          <w:szCs w:val="24"/>
          <w:shd w:val="clear" w:color="auto" w:fill="FFFFFF"/>
        </w:rPr>
        <w:t>”</w:t>
      </w: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hướng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đến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việc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xây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dựng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hiện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đại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minh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phục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vụ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nhu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cầu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nhanh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chóng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chính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xác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của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môi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trường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đại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tận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sức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mạnh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của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nghệ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web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kết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với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Trí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tuệ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nhân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tạo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(AI)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nhằm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nâng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cao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trải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nghiệm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người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dùng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tối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ưu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hóa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quy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trình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quản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8D41D0" w:rsidRPr="008D41D0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.</w:t>
      </w:r>
      <w:r w:rsidR="009C0603" w:rsidRPr="009C0603">
        <w:t xml:space="preserve"> </w:t>
      </w:r>
    </w:p>
    <w:p w14:paraId="47CAC22A" w14:textId="77777777" w:rsidR="009C0603" w:rsidRDefault="009C0603" w:rsidP="00A95EC1">
      <w:pPr>
        <w:pStyle w:val="ListParagraph"/>
        <w:spacing w:after="0" w:line="360" w:lineRule="auto"/>
        <w:ind w:leftChars="150" w:left="330" w:firstLineChars="200" w:firstLine="484"/>
        <w:jc w:val="both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</w:pPr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Website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được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xây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dựng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với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giao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diện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thân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thiện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trực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quan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giúp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dễ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dàng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đăng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nhập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theo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mã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số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môn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hoặc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kỳ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Phần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backend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đảm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nhiệm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việc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xử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logic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nghiệp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vụ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truy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xuất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dữ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liệu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cách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Cơ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sở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dữ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liệu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được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thiết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kế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có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cấu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trúc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rõ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ràng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nhằm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lưu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trữ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toàn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bộ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tin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liên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quan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đến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môn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đảm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bảo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tính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chính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xác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khả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năng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mở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rộng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của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.</w:t>
      </w:r>
      <w:r w:rsidR="00B4517A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</w:p>
    <w:p w14:paraId="251380DE" w14:textId="77777777" w:rsidR="009C0603" w:rsidRDefault="00B4517A" w:rsidP="00A95EC1">
      <w:pPr>
        <w:pStyle w:val="ListParagraph"/>
        <w:spacing w:after="0" w:line="360" w:lineRule="auto"/>
        <w:ind w:leftChars="150" w:left="330" w:firstLineChars="200" w:firstLine="484"/>
        <w:jc w:val="both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Điểm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nổi</w:t>
      </w:r>
      <w:proofErr w:type="spellEnd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bật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của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dự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án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nghệ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AI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nhằm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hỗ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trợ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chatbot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trả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lời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tự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động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các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câu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hỏi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liên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quan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đến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phân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dữ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liệu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để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phát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trùng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lastRenderedPageBreak/>
        <w:t>lịch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đồng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thời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gửi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nhắc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nhở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trước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ngày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Nhờ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đó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không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chỉ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đơn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thuần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website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tin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còn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đóng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vai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trò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như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trợ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tập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minh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hỗ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trợ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quá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trình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chuẩn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bị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cử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.</w:t>
      </w: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</w:p>
    <w:p w14:paraId="78FBE4A6" w14:textId="09010A54" w:rsidR="00126ACB" w:rsidRPr="009C0603" w:rsidRDefault="00B4517A" w:rsidP="00A95EC1">
      <w:pPr>
        <w:pStyle w:val="ListParagraph"/>
        <w:spacing w:after="0" w:line="360" w:lineRule="auto"/>
        <w:ind w:leftChars="150" w:left="330" w:firstLineChars="200" w:firstLine="484"/>
        <w:jc w:val="both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Đề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tài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này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thể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sự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kết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giữa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nghệ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web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AI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lĩnh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vực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giáo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góp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phần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nâng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cao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đào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tạo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giảm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thiểu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sai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sót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tin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phù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với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xu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hướng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chuyển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đổi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số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môi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trường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đại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nay,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đặc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biệt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tại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Đại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Duy Tân.</w:t>
      </w:r>
    </w:p>
    <w:p w14:paraId="727F9CD4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ind w:left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A95EC1">
        <w:rPr>
          <w:rFonts w:ascii="Times New Roman" w:hAnsi="Times New Roman" w:cs="Times New Roman"/>
          <w:b/>
          <w:sz w:val="24"/>
          <w:szCs w:val="24"/>
        </w:rPr>
        <w:t xml:space="preserve">Lý do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chọn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="002466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46675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</w:p>
    <w:p w14:paraId="24B059D8" w14:textId="64E24BF5" w:rsidR="00DF3EAA" w:rsidRDefault="00B4517A" w:rsidP="00A95EC1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3"/>
        <w:contextualSpacing w:val="0"/>
        <w:jc w:val="both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- </w:t>
      </w:r>
      <w:proofErr w:type="spellStart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Xuất</w:t>
      </w:r>
      <w:proofErr w:type="spellEnd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phát</w:t>
      </w:r>
      <w:proofErr w:type="spellEnd"/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từ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cầu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nhanh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chóng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chính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xác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bối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cảnh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chuyển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đổi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số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mạnh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mẽ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của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lĩnh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vực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giáo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Việc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bố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theo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phương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thức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truyền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như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bảng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báo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hoặc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file PDF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còn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nhiều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bất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cập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khiến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mất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thời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gian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tìm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kiếm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dễ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xảy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nhầm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lẫn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về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thời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gian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địa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điểm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Điều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này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đòi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hỏi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phải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có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giải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pháp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nghệ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giúp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tối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ưu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hóa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quy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trình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tra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cứu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nâng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cao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tính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thuận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tiện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cho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người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sử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dụng</w:t>
      </w:r>
      <w:proofErr w:type="spellEnd"/>
      <w:r w:rsidR="009C0603" w:rsidRPr="009C0603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.</w:t>
      </w: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</w:p>
    <w:p w14:paraId="1C736B71" w14:textId="24FDC87E" w:rsidR="001B7F76" w:rsidRDefault="001B7F76" w:rsidP="00A95EC1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3"/>
        <w:contextualSpacing w:val="0"/>
        <w:jc w:val="both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- </w:t>
      </w:r>
      <w:proofErr w:type="spellStart"/>
      <w:r w:rsidR="00B4517A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Việc</w:t>
      </w:r>
      <w:proofErr w:type="spellEnd"/>
      <w:r w:rsidR="00B4517A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tích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AI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vào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giúp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hỗ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trợ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sinh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viên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qua chatbot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tự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động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giải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đáp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các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câu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hỏi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liên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quan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đến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một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cách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nhanh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chóng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chính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xác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Đồng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thời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AI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có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thể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phân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tích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dữ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liệu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để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cảnh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báo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trùng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lịch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nhắc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nhở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trước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ngày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góp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phần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giảm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thiểu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rủi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ro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và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nâng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cao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hiệu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tập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Hệ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thống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không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chỉ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cải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thiện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trải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nghiệm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người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dùng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mà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còn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hỗ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trợ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nhà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trường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tác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quản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lý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phù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hợp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với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xu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hướng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ứng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công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nghệ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thông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minh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trong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môi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trường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giáo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dục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hiện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nay,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đặc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biệt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tại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Đại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học</w:t>
      </w:r>
      <w:proofErr w:type="spellEnd"/>
      <w:r w:rsidR="000E2425" w:rsidRPr="000E2425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 xml:space="preserve"> Duy Tân</w:t>
      </w:r>
      <w:r w:rsidR="00B4517A"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</w:rPr>
        <w:t>.</w:t>
      </w:r>
    </w:p>
    <w:p w14:paraId="12ED9BD4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ind w:left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="002466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46675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</w:p>
    <w:p w14:paraId="04341A7F" w14:textId="273615BB" w:rsidR="00126ACB" w:rsidRDefault="00B4517A" w:rsidP="00BF0409">
      <w:pPr>
        <w:pStyle w:val="ListParagraph"/>
        <w:spacing w:after="0" w:line="360" w:lineRule="auto"/>
        <w:ind w:leftChars="150" w:left="330" w:firstLineChars="150" w:firstLine="360"/>
        <w:jc w:val="both"/>
        <w:rPr>
          <w:rFonts w:ascii="Times New Roman" w:hAnsi="Times New Roman"/>
          <w:iCs/>
          <w:sz w:val="24"/>
          <w:szCs w:val="24"/>
          <w:lang w:val="vi-VN"/>
        </w:rPr>
      </w:pPr>
      <w:r>
        <w:rPr>
          <w:rFonts w:ascii="Times New Roman" w:hAnsi="Times New Roman"/>
          <w:iCs/>
          <w:sz w:val="24"/>
          <w:szCs w:val="24"/>
        </w:rPr>
        <w:t xml:space="preserve">- </w:t>
      </w:r>
      <w:r>
        <w:rPr>
          <w:rFonts w:ascii="Times New Roman" w:hAnsi="Times New Roman"/>
          <w:iCs/>
          <w:sz w:val="24"/>
          <w:szCs w:val="24"/>
          <w:lang w:val="vi-VN"/>
        </w:rPr>
        <w:t xml:space="preserve">Xây dựng </w:t>
      </w:r>
      <w:r w:rsidR="000E2425" w:rsidRPr="000E2425">
        <w:rPr>
          <w:rFonts w:ascii="Times New Roman" w:hAnsi="Times New Roman"/>
          <w:iCs/>
          <w:sz w:val="24"/>
          <w:szCs w:val="24"/>
          <w:lang w:val="vi-VN"/>
        </w:rPr>
        <w:t>một trang web hỗ trợ sinh viên Đại học Duy Tân tra cứu lịch thi một cách nhanh chóng, chính xác và thuận tiện.</w:t>
      </w:r>
    </w:p>
    <w:p w14:paraId="5DE93268" w14:textId="15221004" w:rsidR="00126ACB" w:rsidRDefault="00B4517A" w:rsidP="00BF0409">
      <w:pPr>
        <w:pStyle w:val="ListParagraph"/>
        <w:spacing w:after="0" w:line="360" w:lineRule="auto"/>
        <w:ind w:leftChars="150" w:left="330" w:firstLineChars="150" w:firstLine="360"/>
        <w:jc w:val="both"/>
        <w:rPr>
          <w:rFonts w:ascii="Times New Roman" w:hAnsi="Times New Roman"/>
          <w:iCs/>
          <w:sz w:val="24"/>
          <w:szCs w:val="24"/>
          <w:lang w:val="vi-VN"/>
        </w:rPr>
      </w:pPr>
      <w:r>
        <w:rPr>
          <w:rFonts w:ascii="Times New Roman" w:hAnsi="Times New Roman"/>
          <w:iCs/>
          <w:sz w:val="24"/>
          <w:szCs w:val="24"/>
        </w:rPr>
        <w:t xml:space="preserve">- </w:t>
      </w:r>
      <w:r>
        <w:rPr>
          <w:rFonts w:ascii="Times New Roman" w:hAnsi="Times New Roman"/>
          <w:iCs/>
          <w:sz w:val="24"/>
          <w:szCs w:val="24"/>
          <w:lang w:val="vi-VN"/>
        </w:rPr>
        <w:t>T</w:t>
      </w:r>
      <w:r w:rsidR="000E2425">
        <w:rPr>
          <w:rFonts w:ascii="Times New Roman" w:hAnsi="Times New Roman"/>
          <w:iCs/>
          <w:sz w:val="24"/>
          <w:szCs w:val="24"/>
        </w:rPr>
        <w:t xml:space="preserve">ự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động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cập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nhật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và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hiển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thị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lịch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thi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mới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nhất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từ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cơ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sở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dữ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liệu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của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nhà</w:t>
      </w:r>
      <w:proofErr w:type="spellEnd"/>
      <w:r w:rsid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/>
          <w:iCs/>
          <w:sz w:val="24"/>
          <w:szCs w:val="24"/>
        </w:rPr>
        <w:t>trường</w:t>
      </w:r>
      <w:proofErr w:type="spellEnd"/>
      <w:r>
        <w:rPr>
          <w:rFonts w:ascii="Times New Roman" w:hAnsi="Times New Roman"/>
          <w:iCs/>
          <w:sz w:val="24"/>
          <w:szCs w:val="24"/>
          <w:lang w:val="vi-VN"/>
        </w:rPr>
        <w:t>.</w:t>
      </w:r>
    </w:p>
    <w:p w14:paraId="56CD252B" w14:textId="6A8F0BE6" w:rsidR="000E2425" w:rsidRDefault="000E2425" w:rsidP="00BF0409">
      <w:pPr>
        <w:pStyle w:val="ListParagraph"/>
        <w:spacing w:after="0" w:line="360" w:lineRule="auto"/>
        <w:ind w:leftChars="150" w:left="330" w:firstLineChars="150" w:firstLine="36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- </w:t>
      </w:r>
      <w:proofErr w:type="spellStart"/>
      <w:r>
        <w:rPr>
          <w:rFonts w:ascii="Times New Roman" w:hAnsi="Times New Roman"/>
          <w:iCs/>
          <w:sz w:val="24"/>
          <w:szCs w:val="24"/>
        </w:rPr>
        <w:t>Gửi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thông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báo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hoặc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nhắc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nhở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tự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động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đến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sinh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viên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khi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sắp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đến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ngày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nhằm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hạn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chế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tình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trạng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quên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hoặc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nhầm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lịch</w:t>
      </w:r>
      <w:proofErr w:type="spellEnd"/>
      <w:r>
        <w:rPr>
          <w:rFonts w:ascii="Times New Roman" w:hAnsi="Times New Roman"/>
          <w:iCs/>
          <w:sz w:val="24"/>
          <w:szCs w:val="24"/>
        </w:rPr>
        <w:t>.</w:t>
      </w:r>
    </w:p>
    <w:p w14:paraId="0CC85617" w14:textId="0EEB1981" w:rsidR="000E2425" w:rsidRDefault="000E2425" w:rsidP="00BF0409">
      <w:pPr>
        <w:pStyle w:val="ListParagraph"/>
        <w:spacing w:after="0" w:line="360" w:lineRule="auto"/>
        <w:ind w:leftChars="150" w:left="330" w:firstLineChars="150" w:firstLine="36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- Cung </w:t>
      </w:r>
      <w:proofErr w:type="spellStart"/>
      <w:r>
        <w:rPr>
          <w:rFonts w:ascii="Times New Roman" w:hAnsi="Times New Roman"/>
          <w:iCs/>
          <w:sz w:val="24"/>
          <w:szCs w:val="24"/>
        </w:rPr>
        <w:t>cấp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giao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diện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thân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thiện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Cs/>
          <w:sz w:val="24"/>
          <w:szCs w:val="24"/>
        </w:rPr>
        <w:t>dễ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sử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dụng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Cs/>
          <w:sz w:val="24"/>
          <w:szCs w:val="24"/>
        </w:rPr>
        <w:t>cho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phép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người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dùng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tìm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kiếm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Cs/>
          <w:sz w:val="24"/>
          <w:szCs w:val="24"/>
        </w:rPr>
        <w:t>lọc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lịch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theo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học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kỳ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Cs/>
          <w:sz w:val="24"/>
          <w:szCs w:val="24"/>
        </w:rPr>
        <w:t>môn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học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hoặc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thời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gian</w:t>
      </w:r>
      <w:proofErr w:type="spellEnd"/>
      <w:r>
        <w:rPr>
          <w:rFonts w:ascii="Times New Roman" w:hAnsi="Times New Roman"/>
          <w:iCs/>
          <w:sz w:val="24"/>
          <w:szCs w:val="24"/>
        </w:rPr>
        <w:t>.</w:t>
      </w:r>
    </w:p>
    <w:p w14:paraId="563FA96E" w14:textId="5F585DEF" w:rsidR="00246675" w:rsidRPr="00BF0409" w:rsidRDefault="000E2425" w:rsidP="00BF0409">
      <w:pPr>
        <w:pStyle w:val="ListParagraph"/>
        <w:spacing w:after="0" w:line="360" w:lineRule="auto"/>
        <w:ind w:leftChars="150" w:left="330" w:firstLineChars="150" w:firstLine="360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- </w:t>
      </w:r>
      <w:proofErr w:type="spellStart"/>
      <w:r>
        <w:rPr>
          <w:rFonts w:ascii="Times New Roman" w:hAnsi="Times New Roman"/>
          <w:iCs/>
          <w:sz w:val="24"/>
          <w:szCs w:val="24"/>
        </w:rPr>
        <w:t>Góp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phần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nâng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cao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hiệu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quả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quản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lý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học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vụ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và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đáp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ứng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như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cầu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chuyển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đổi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số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trong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công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tác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đào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tạo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của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Đại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0E2425">
        <w:rPr>
          <w:rFonts w:ascii="Times New Roman" w:hAnsi="Times New Roman"/>
          <w:iCs/>
          <w:sz w:val="24"/>
          <w:szCs w:val="24"/>
        </w:rPr>
        <w:t>học</w:t>
      </w:r>
      <w:proofErr w:type="spellEnd"/>
      <w:r w:rsidRPr="000E2425">
        <w:rPr>
          <w:rFonts w:ascii="Times New Roman" w:hAnsi="Times New Roman"/>
          <w:iCs/>
          <w:sz w:val="24"/>
          <w:szCs w:val="24"/>
        </w:rPr>
        <w:t xml:space="preserve"> Duy Tân.</w:t>
      </w:r>
    </w:p>
    <w:p w14:paraId="6353BF25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ind w:left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mớ</w:t>
      </w:r>
      <w:r w:rsidR="00246675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</w:p>
    <w:p w14:paraId="1ED8D4A5" w14:textId="5F2F2F8E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7F628E7C" w14:textId="76F34837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0301355E" w14:textId="102BA851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75E4E471" w14:textId="1FBF08F3" w:rsidR="000E2425" w:rsidRDefault="000E2425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7EC70A05" w14:textId="0F28A6F7" w:rsidR="000E2425" w:rsidRDefault="000E2425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MSSV</w:t>
      </w:r>
    </w:p>
    <w:p w14:paraId="6069169C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ind w:left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ứng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dụng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>:</w:t>
      </w:r>
    </w:p>
    <w:p w14:paraId="3A95591C" w14:textId="10BBEFED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hoá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425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0E2425">
        <w:rPr>
          <w:rFonts w:ascii="Times New Roman" w:hAnsi="Times New Roman" w:cs="Times New Roman"/>
          <w:sz w:val="24"/>
          <w:szCs w:val="24"/>
        </w:rPr>
        <w:t xml:space="preserve"> MSSV</w:t>
      </w:r>
    </w:p>
    <w:p w14:paraId="0E884A03" w14:textId="14F007A7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nhầm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1D8C0978" w14:textId="576A249A" w:rsidR="00C02C7E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thắc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mắc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qua AI chatbot,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tạo</w:t>
      </w:r>
      <w:proofErr w:type="spellEnd"/>
    </w:p>
    <w:p w14:paraId="1E0B0E86" w14:textId="5E4AA7C8" w:rsidR="007867BB" w:rsidRPr="007867BB" w:rsidRDefault="007867BB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71138A88" w14:textId="0F406712" w:rsidR="007867BB" w:rsidRDefault="007867BB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67B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B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867BB">
        <w:rPr>
          <w:rFonts w:ascii="Times New Roman" w:hAnsi="Times New Roman" w:cs="Times New Roman"/>
          <w:sz w:val="24"/>
          <w:szCs w:val="24"/>
        </w:rPr>
        <w:t xml:space="preserve"> Duy Tân</w:t>
      </w:r>
    </w:p>
    <w:p w14:paraId="2053F2CC" w14:textId="77777777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 w:firstLineChars="15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F964A69" w14:textId="672D9BED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B170DD" w14:textId="69283350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ind w:left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Web (</w:t>
      </w:r>
      <w:r w:rsidR="007867BB" w:rsidRPr="007867BB">
        <w:rPr>
          <w:rFonts w:ascii="Times New Roman" w:hAnsi="Times New Roman" w:cs="Times New Roman"/>
          <w:sz w:val="24"/>
          <w:szCs w:val="24"/>
        </w:rPr>
        <w:t xml:space="preserve">Frontend, Backend, Database)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>.</w:t>
      </w:r>
    </w:p>
    <w:p w14:paraId="46456159" w14:textId="1D1E3AE9" w:rsidR="007867BB" w:rsidRDefault="007867BB" w:rsidP="00BF0409">
      <w:pPr>
        <w:pStyle w:val="ListParagraph"/>
        <w:tabs>
          <w:tab w:val="right" w:leader="dot" w:pos="9900"/>
        </w:tabs>
        <w:spacing w:after="0" w:line="360" w:lineRule="auto"/>
        <w:ind w:left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C6C33B" w14:textId="7D53970E" w:rsidR="007867BB" w:rsidRDefault="007867BB" w:rsidP="00BF0409">
      <w:pPr>
        <w:pStyle w:val="ListParagraph"/>
        <w:tabs>
          <w:tab w:val="right" w:leader="dot" w:pos="9900"/>
        </w:tabs>
        <w:spacing w:after="0" w:line="360" w:lineRule="auto"/>
        <w:ind w:left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5943BC81" w14:textId="624BEFDF" w:rsidR="00126ACB" w:rsidRDefault="00B4517A" w:rsidP="00BF0409">
      <w:pPr>
        <w:pStyle w:val="ListParagraph"/>
        <w:tabs>
          <w:tab w:val="right" w:leader="dot" w:pos="9900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ổn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16A38220" w14:textId="77777777" w:rsidR="00126ACB" w:rsidRPr="00A95EC1" w:rsidRDefault="00B4517A" w:rsidP="00A95EC1">
      <w:pPr>
        <w:pStyle w:val="ListParagraph"/>
        <w:numPr>
          <w:ilvl w:val="1"/>
          <w:numId w:val="12"/>
        </w:numPr>
        <w:tabs>
          <w:tab w:val="right" w:leader="dot" w:pos="9900"/>
        </w:tabs>
        <w:spacing w:after="0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đầu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ra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hoặc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sản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phẩm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nếu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="002466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46675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</w:p>
    <w:p w14:paraId="19C3B043" w14:textId="77777777" w:rsidR="00126ACB" w:rsidRDefault="00B4517A" w:rsidP="00A95EC1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CÁC NỘI DUNG THỰC HIỆN</w:t>
      </w:r>
    </w:p>
    <w:p w14:paraId="034DBB62" w14:textId="77777777" w:rsidR="00126ACB" w:rsidRDefault="00B4517A" w:rsidP="00A95EC1">
      <w:pPr>
        <w:pStyle w:val="NormalWeb"/>
        <w:spacing w:beforeAutospacing="0" w:afterAutospacing="0" w:line="360" w:lineRule="auto"/>
        <w:ind w:leftChars="150" w:left="330"/>
      </w:pP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dung </w:t>
      </w:r>
      <w:proofErr w:type="spellStart"/>
      <w:r>
        <w:rPr>
          <w:rStyle w:val="Strong"/>
        </w:rPr>
        <w:t>nghiên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581A4530" w14:textId="32A68A77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Duy Tân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DD3130" w14:textId="2F637729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67BB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hoá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AI chatbot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B4B462" w14:textId="77777777" w:rsidR="00126ACB" w:rsidRDefault="00B4517A" w:rsidP="00A95EC1">
      <w:pPr>
        <w:pStyle w:val="NormalWeb"/>
        <w:spacing w:beforeAutospacing="0" w:afterAutospacing="0" w:line="360" w:lineRule="auto"/>
        <w:ind w:leftChars="150" w:left="330"/>
        <w:rPr>
          <w:rStyle w:val="Strong"/>
        </w:rPr>
      </w:pPr>
      <w:r>
        <w:rPr>
          <w:rStyle w:val="Strong"/>
        </w:rPr>
        <w:t xml:space="preserve">Công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lựa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>:</w:t>
      </w:r>
    </w:p>
    <w:p w14:paraId="01790B6B" w14:textId="35BF2270" w:rsidR="00126ACB" w:rsidRPr="00A95EC1" w:rsidRDefault="00B4517A" w:rsidP="00BF0409">
      <w:pPr>
        <w:pStyle w:val="NormalWeb"/>
        <w:spacing w:beforeAutospacing="0" w:afterAutospacing="0" w:line="360" w:lineRule="auto"/>
        <w:ind w:leftChars="150" w:left="330"/>
        <w:jc w:val="both"/>
      </w:pPr>
      <w:r w:rsidRPr="00A95EC1">
        <w:rPr>
          <w:rStyle w:val="Strong"/>
          <w:b w:val="0"/>
        </w:rPr>
        <w:t xml:space="preserve">- </w:t>
      </w:r>
      <w:proofErr w:type="spellStart"/>
      <w:r w:rsidRPr="00A95EC1">
        <w:rPr>
          <w:rStyle w:val="Strong"/>
          <w:b w:val="0"/>
        </w:rPr>
        <w:t>Ngôn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ngữ</w:t>
      </w:r>
      <w:proofErr w:type="spellEnd"/>
      <w:r w:rsidRPr="00A95EC1">
        <w:rPr>
          <w:rStyle w:val="Strong"/>
          <w:b w:val="0"/>
        </w:rPr>
        <w:t xml:space="preserve"> &amp; Framework:</w:t>
      </w:r>
      <w:r w:rsidR="00AC72E9">
        <w:t xml:space="preserve"> Java</w:t>
      </w:r>
      <w:r w:rsidRPr="00A95EC1">
        <w:t xml:space="preserve">, </w:t>
      </w:r>
      <w:proofErr w:type="spellStart"/>
      <w:r w:rsidR="00AC72E9">
        <w:t>Springboot</w:t>
      </w:r>
      <w:proofErr w:type="spellEnd"/>
      <w:r w:rsidR="00AC72E9">
        <w:t>, HTML, CSS, JavaScript</w:t>
      </w:r>
      <w:r w:rsidRPr="00A95EC1">
        <w:t>.</w:t>
      </w:r>
    </w:p>
    <w:p w14:paraId="1BB7BCFF" w14:textId="27B34BC3" w:rsidR="00126ACB" w:rsidRPr="00A95EC1" w:rsidRDefault="00B4517A" w:rsidP="00BF0409">
      <w:pPr>
        <w:pStyle w:val="NormalWeb"/>
        <w:spacing w:beforeAutospacing="0" w:afterAutospacing="0" w:line="360" w:lineRule="auto"/>
        <w:ind w:leftChars="150" w:left="330"/>
        <w:jc w:val="both"/>
      </w:pPr>
      <w:r w:rsidRPr="00A95EC1">
        <w:rPr>
          <w:rStyle w:val="Strong"/>
          <w:b w:val="0"/>
        </w:rPr>
        <w:t xml:space="preserve">- </w:t>
      </w:r>
      <w:proofErr w:type="spellStart"/>
      <w:r w:rsidRPr="00A95EC1">
        <w:rPr>
          <w:rStyle w:val="Strong"/>
          <w:b w:val="0"/>
        </w:rPr>
        <w:t>Cơ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sở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dữ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liệu</w:t>
      </w:r>
      <w:proofErr w:type="spellEnd"/>
      <w:r w:rsidRPr="00A95EC1">
        <w:rPr>
          <w:rStyle w:val="Strong"/>
          <w:b w:val="0"/>
        </w:rPr>
        <w:t>:</w:t>
      </w:r>
      <w:r w:rsidRPr="00A95EC1">
        <w:rPr>
          <w:b/>
        </w:rPr>
        <w:t xml:space="preserve"> </w:t>
      </w:r>
      <w:r w:rsidR="00AC72E9">
        <w:t>PostgreSQL</w:t>
      </w:r>
      <w:r w:rsidRPr="00A95EC1">
        <w:t>.</w:t>
      </w:r>
    </w:p>
    <w:p w14:paraId="3CDB7FD9" w14:textId="77777777" w:rsidR="00126ACB" w:rsidRPr="00A95EC1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- Quy </w:t>
      </w:r>
      <w:proofErr w:type="spellStart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>trình</w:t>
      </w:r>
      <w:proofErr w:type="spellEnd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>phát</w:t>
      </w:r>
      <w:proofErr w:type="spellEnd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>triển</w:t>
      </w:r>
      <w:proofErr w:type="spellEnd"/>
      <w:r w:rsidRPr="00A95EC1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95EC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9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9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A95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A95EC1">
        <w:rPr>
          <w:rFonts w:ascii="Times New Roman" w:hAnsi="Times New Roman" w:cs="Times New Roman"/>
          <w:sz w:val="24"/>
          <w:szCs w:val="24"/>
        </w:rPr>
        <w:t xml:space="preserve"> Agile/Scrum.</w:t>
      </w:r>
    </w:p>
    <w:p w14:paraId="4BC48D0F" w14:textId="77777777" w:rsidR="00126ACB" w:rsidRPr="00A95EC1" w:rsidRDefault="00B4517A" w:rsidP="00BF0409">
      <w:pPr>
        <w:pStyle w:val="NormalWeb"/>
        <w:spacing w:beforeAutospacing="0" w:afterAutospacing="0" w:line="360" w:lineRule="auto"/>
        <w:ind w:leftChars="150" w:left="330"/>
        <w:jc w:val="both"/>
        <w:rPr>
          <w:rStyle w:val="Strong"/>
          <w:b w:val="0"/>
        </w:rPr>
      </w:pPr>
      <w:proofErr w:type="spellStart"/>
      <w:r w:rsidRPr="00A95EC1">
        <w:rPr>
          <w:rStyle w:val="Strong"/>
          <w:b w:val="0"/>
        </w:rPr>
        <w:t>Chức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năng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và</w:t>
      </w:r>
      <w:proofErr w:type="spellEnd"/>
      <w:r w:rsidRPr="00A95EC1">
        <w:rPr>
          <w:rStyle w:val="Strong"/>
          <w:b w:val="0"/>
        </w:rPr>
        <w:t xml:space="preserve"> phi </w:t>
      </w:r>
      <w:proofErr w:type="spellStart"/>
      <w:r w:rsidRPr="00A95EC1">
        <w:rPr>
          <w:rStyle w:val="Strong"/>
          <w:b w:val="0"/>
        </w:rPr>
        <w:t>chức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năng</w:t>
      </w:r>
      <w:proofErr w:type="spellEnd"/>
      <w:r w:rsidRPr="00A95EC1">
        <w:rPr>
          <w:rStyle w:val="Strong"/>
          <w:b w:val="0"/>
        </w:rPr>
        <w:t>:</w:t>
      </w:r>
    </w:p>
    <w:p w14:paraId="4E646180" w14:textId="7E0176FE" w:rsidR="00126ACB" w:rsidRPr="00A95EC1" w:rsidRDefault="00B4517A" w:rsidP="00BF0409">
      <w:pPr>
        <w:pStyle w:val="NormalWeb"/>
        <w:spacing w:beforeAutospacing="0" w:afterAutospacing="0" w:line="360" w:lineRule="auto"/>
        <w:ind w:leftChars="150" w:left="330"/>
        <w:jc w:val="both"/>
      </w:pPr>
      <w:r w:rsidRPr="00A95EC1">
        <w:rPr>
          <w:rStyle w:val="Strong"/>
          <w:b w:val="0"/>
        </w:rPr>
        <w:t xml:space="preserve">- </w:t>
      </w:r>
      <w:proofErr w:type="spellStart"/>
      <w:r w:rsidRPr="00A95EC1">
        <w:rPr>
          <w:rStyle w:val="Strong"/>
          <w:b w:val="0"/>
        </w:rPr>
        <w:t>Chức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năng</w:t>
      </w:r>
      <w:proofErr w:type="spellEnd"/>
      <w:r w:rsidRPr="00A95EC1">
        <w:rPr>
          <w:rStyle w:val="Strong"/>
          <w:b w:val="0"/>
        </w:rPr>
        <w:t xml:space="preserve"> </w:t>
      </w:r>
      <w:proofErr w:type="spellStart"/>
      <w:r w:rsidRPr="00A95EC1">
        <w:rPr>
          <w:rStyle w:val="Strong"/>
          <w:b w:val="0"/>
        </w:rPr>
        <w:t>chính</w:t>
      </w:r>
      <w:proofErr w:type="spellEnd"/>
      <w:r w:rsidRPr="00A95EC1">
        <w:rPr>
          <w:rStyle w:val="Strong"/>
          <w:b w:val="0"/>
        </w:rPr>
        <w:t>:</w:t>
      </w:r>
      <w:r w:rsidRPr="00A95EC1">
        <w:rPr>
          <w:b/>
        </w:rPr>
        <w:t xml:space="preserve"> </w:t>
      </w:r>
      <w:r w:rsidRPr="00A95EC1">
        <w:t xml:space="preserve">Quản </w:t>
      </w:r>
      <w:proofErr w:type="spellStart"/>
      <w:r w:rsidRPr="00A95EC1">
        <w:t>lý</w:t>
      </w:r>
      <w:proofErr w:type="spellEnd"/>
      <w:r w:rsidRPr="00A95EC1">
        <w:t xml:space="preserve"> </w:t>
      </w:r>
      <w:proofErr w:type="spellStart"/>
      <w:r w:rsidR="00615788">
        <w:t>sinh</w:t>
      </w:r>
      <w:proofErr w:type="spellEnd"/>
      <w:r w:rsidR="00615788">
        <w:t xml:space="preserve"> </w:t>
      </w:r>
      <w:proofErr w:type="spellStart"/>
      <w:r w:rsidR="00615788">
        <w:t>viên</w:t>
      </w:r>
      <w:proofErr w:type="spellEnd"/>
      <w:r w:rsidRPr="00A95EC1">
        <w:t>,</w:t>
      </w:r>
      <w:r w:rsidR="00615788">
        <w:t xml:space="preserve"> </w:t>
      </w:r>
      <w:proofErr w:type="spellStart"/>
      <w:r w:rsidR="00615788">
        <w:t>lịch</w:t>
      </w:r>
      <w:proofErr w:type="spellEnd"/>
      <w:r w:rsidR="00615788">
        <w:t xml:space="preserve"> </w:t>
      </w:r>
      <w:proofErr w:type="spellStart"/>
      <w:r w:rsidR="00615788">
        <w:t>thi</w:t>
      </w:r>
      <w:proofErr w:type="spellEnd"/>
      <w:r w:rsidRPr="00A95EC1">
        <w:t xml:space="preserve">, </w:t>
      </w:r>
      <w:r w:rsidR="00615788">
        <w:t xml:space="preserve">file </w:t>
      </w:r>
      <w:proofErr w:type="spellStart"/>
      <w:r w:rsidR="00615788">
        <w:t>lịch</w:t>
      </w:r>
      <w:proofErr w:type="spellEnd"/>
      <w:r w:rsidR="00615788">
        <w:t xml:space="preserve"> </w:t>
      </w:r>
      <w:proofErr w:type="spellStart"/>
      <w:r w:rsidR="00615788">
        <w:t>thi</w:t>
      </w:r>
      <w:proofErr w:type="spellEnd"/>
      <w:r w:rsidRPr="00A95EC1">
        <w:t xml:space="preserve">, </w:t>
      </w:r>
      <w:proofErr w:type="spellStart"/>
      <w:r w:rsidR="00615788">
        <w:t>phân</w:t>
      </w:r>
      <w:proofErr w:type="spellEnd"/>
      <w:r w:rsidR="00615788">
        <w:t xml:space="preserve"> </w:t>
      </w:r>
      <w:proofErr w:type="spellStart"/>
      <w:r w:rsidR="00615788">
        <w:t>tích</w:t>
      </w:r>
      <w:proofErr w:type="spellEnd"/>
      <w:r w:rsidR="00615788">
        <w:t xml:space="preserve"> </w:t>
      </w:r>
      <w:proofErr w:type="gramStart"/>
      <w:r w:rsidR="00615788">
        <w:t xml:space="preserve">file </w:t>
      </w:r>
      <w:r w:rsidRPr="00A95EC1">
        <w:t>;</w:t>
      </w:r>
      <w:proofErr w:type="gramEnd"/>
      <w:r w:rsidRPr="00A95EC1">
        <w:t xml:space="preserve"> </w:t>
      </w:r>
      <w:proofErr w:type="gramStart"/>
      <w:r w:rsidRPr="00A95EC1">
        <w:t>chat</w:t>
      </w:r>
      <w:r w:rsidR="00615788">
        <w:t xml:space="preserve">bot </w:t>
      </w:r>
      <w:r w:rsidRPr="00A95EC1">
        <w:t>;</w:t>
      </w:r>
      <w:proofErr w:type="gramEnd"/>
      <w:r w:rsidRPr="00A95EC1">
        <w:t xml:space="preserve"> </w:t>
      </w:r>
      <w:proofErr w:type="spellStart"/>
      <w:r w:rsidR="00615788">
        <w:t>gửi</w:t>
      </w:r>
      <w:proofErr w:type="spellEnd"/>
      <w:r w:rsidR="00615788">
        <w:t xml:space="preserve"> mail </w:t>
      </w:r>
      <w:proofErr w:type="spellStart"/>
      <w:r w:rsidR="00615788">
        <w:t>thông</w:t>
      </w:r>
      <w:proofErr w:type="spellEnd"/>
      <w:r w:rsidR="00615788">
        <w:t xml:space="preserve"> </w:t>
      </w:r>
      <w:proofErr w:type="spellStart"/>
      <w:proofErr w:type="gramStart"/>
      <w:r w:rsidR="00615788">
        <w:t>báo</w:t>
      </w:r>
      <w:proofErr w:type="spellEnd"/>
      <w:r w:rsidR="00615788">
        <w:t>,</w:t>
      </w:r>
      <w:r w:rsidR="00E926CF">
        <w:t>..</w:t>
      </w:r>
      <w:r w:rsidRPr="00A95EC1">
        <w:t>.</w:t>
      </w:r>
      <w:proofErr w:type="gramEnd"/>
    </w:p>
    <w:p w14:paraId="7BFD384C" w14:textId="77777777" w:rsidR="00126ACB" w:rsidRDefault="00B4517A" w:rsidP="00BF0409">
      <w:pPr>
        <w:pStyle w:val="NormalWeb"/>
        <w:spacing w:beforeAutospacing="0" w:afterAutospacing="0" w:line="360" w:lineRule="auto"/>
        <w:ind w:leftChars="150" w:left="330"/>
        <w:jc w:val="both"/>
      </w:pPr>
      <w:r>
        <w:rPr>
          <w:rStyle w:val="Strong"/>
        </w:rPr>
        <w:t xml:space="preserve">- Phi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>:</w:t>
      </w:r>
      <w:r>
        <w:t xml:space="preserve"> Bảo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3C65C2C8" w14:textId="77777777" w:rsidR="00126ACB" w:rsidRDefault="00B4517A" w:rsidP="00A95EC1">
      <w:pPr>
        <w:pStyle w:val="ListParagraph"/>
        <w:numPr>
          <w:ilvl w:val="0"/>
          <w:numId w:val="15"/>
        </w:numPr>
        <w:spacing w:after="0" w:line="36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LỘ TRÌNH THỰC HIỆN VÀ CÁC MỐC THỜI GIAN DỰ KIẾN (THEO THÁNG)</w:t>
      </w:r>
    </w:p>
    <w:p w14:paraId="26EE4035" w14:textId="77777777" w:rsidR="001B7F76" w:rsidRDefault="00DF3EAA" w:rsidP="00A95EC1">
      <w:pPr>
        <w:pStyle w:val="ListParagraph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Các giai đoạn tổng thể:</w:t>
      </w:r>
    </w:p>
    <w:tbl>
      <w:tblPr>
        <w:tblStyle w:val="Style1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4"/>
        <w:gridCol w:w="3323"/>
        <w:gridCol w:w="1224"/>
        <w:gridCol w:w="1545"/>
        <w:gridCol w:w="1560"/>
      </w:tblGrid>
      <w:tr w:rsidR="00DF3EAA" w14:paraId="2FEF9751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20B05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D8985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90D4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E2DE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52DEC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thúc</w:t>
            </w:r>
            <w:proofErr w:type="spellEnd"/>
          </w:p>
        </w:tc>
      </w:tr>
      <w:tr w:rsidR="00DF3EAA" w14:paraId="055A2482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CDD70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7D173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B18B9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032EC" w14:textId="54B7A887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1</w:t>
            </w:r>
            <w:r w:rsidR="007A2D3A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E46AD" w14:textId="46A4439D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DF3EAA" w14:paraId="45AB5C46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7318B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482AD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1750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4A8E" w14:textId="33F885BA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DF20A" w14:textId="4963FC05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</w:tr>
      <w:tr w:rsidR="00DF3EAA" w14:paraId="3E106243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FBFD2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EC5B0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Tạo tài liệu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C815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 ngày</w:t>
            </w:r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28A9E" w14:textId="11EFB4D2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CCA0E" w14:textId="35F5E944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</w:tr>
      <w:tr w:rsidR="00DF3EAA" w14:paraId="0FFA7EE3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682C1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2D47E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ED053" w14:textId="27E29D90" w:rsidR="00DF3EAA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ABEDE" w14:textId="0481B46B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925C4" w14:textId="3FD14F59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18</w:t>
            </w:r>
            <w:r w:rsidR="00DF3EAA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DF3EAA" w14:paraId="127D3A81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2842A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4ED7D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7B106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EFA22" w14:textId="6744A47A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EB14" w14:textId="36AE434B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</w:tr>
      <w:tr w:rsidR="00DF3EAA" w14:paraId="444557B2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3157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3C592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F729D" w14:textId="5268CE44" w:rsidR="00DF3EAA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CE58D" w14:textId="46484851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16</w:t>
            </w:r>
            <w:r w:rsidR="00DF3EAA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F1714" w14:textId="610FEFD3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18</w:t>
            </w:r>
            <w:r w:rsidR="00DF3EAA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</w:tr>
      <w:tr w:rsidR="00DF3EAA" w14:paraId="173F1E11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22434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39EE2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2FC38" w14:textId="79BF7A9F" w:rsidR="00DF3EAA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2F26C" w14:textId="2405D710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19</w:t>
            </w:r>
            <w:r w:rsidR="00DF3EAA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AD94D" w14:textId="5F72269D" w:rsidR="00DF3EAA" w:rsidRPr="006C3FF9" w:rsidRDefault="00002C70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07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 w:rsidR="006C3F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</w:tr>
      <w:tr w:rsidR="00DF3EAA" w14:paraId="5D8F074E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12367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80D38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 1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FFF47" w14:textId="3FA08E8B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109DA" w14:textId="7D519985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/03/202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3DFD7" w14:textId="1A86BF24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/04/202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F3EAA" w14:paraId="48CA17C4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8311F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160C7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 2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AAF6D" w14:textId="65EA0A98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8A91D" w14:textId="7EDC48EC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/04/202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C8012" w14:textId="1FCE6BDA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/04/202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F3EAA" w14:paraId="40542532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EA342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9C16A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 3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DE050" w14:textId="0740AEA6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350FB" w14:textId="6C39038A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  <w:r w:rsidR="002509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/04/202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66096" w14:textId="09C73001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</w:t>
            </w:r>
            <w:r w:rsidR="00DF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/05/202</w:t>
            </w:r>
            <w:r w:rsidR="006C3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F3EAA" w14:paraId="2FA6E5A0" w14:textId="77777777" w:rsidTr="00BF0409">
        <w:trPr>
          <w:trHeight w:val="463"/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3CCAC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FD6B3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C6060" w14:textId="2F782299" w:rsidR="00DF3EAA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A2A6C" w14:textId="7E145831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08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 w:rsidR="006C3F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A727D" w14:textId="3FFC45AE" w:rsidR="00DF3EAA" w:rsidRPr="006C3FF9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09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 w:rsidR="006C3F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</w:tr>
      <w:tr w:rsidR="00DF3EAA" w14:paraId="310D40AC" w14:textId="77777777" w:rsidTr="00BF0409">
        <w:trPr>
          <w:jc w:val="center"/>
        </w:trPr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3F827" w14:textId="77777777" w:rsidR="00DF3EAA" w:rsidRDefault="00DF3EAA" w:rsidP="00A95E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3BF84" w14:textId="77777777" w:rsidR="00DF3EAA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1281" w14:textId="197230A9" w:rsidR="00DF3EAA" w:rsidRDefault="0025090D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F3E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DB9C0" w14:textId="3838D54F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2509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05/202</w:t>
            </w:r>
            <w:r w:rsidR="006C3F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BE141" w14:textId="7FA77E1A" w:rsidR="00DF3EAA" w:rsidRPr="006C3FF9" w:rsidRDefault="00DF3EAA" w:rsidP="00A95EC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15/05/202</w:t>
            </w:r>
            <w:r w:rsidR="006C3F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</w:tr>
    </w:tbl>
    <w:p w14:paraId="6476D9F4" w14:textId="77777777" w:rsidR="00DF3EAA" w:rsidRDefault="00DF3EAA" w:rsidP="00A95EC1">
      <w:pPr>
        <w:pStyle w:val="ListParagraph"/>
        <w:spacing w:after="0" w:line="360" w:lineRule="auto"/>
        <w:ind w:left="3080"/>
        <w:contextualSpacing w:val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E944CD1" w14:textId="77777777" w:rsidR="00126ACB" w:rsidRDefault="00B4517A" w:rsidP="00A95EC1">
      <w:pPr>
        <w:pStyle w:val="ListParagraph"/>
        <w:numPr>
          <w:ilvl w:val="0"/>
          <w:numId w:val="15"/>
        </w:numPr>
        <w:spacing w:after="0" w:line="36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PHẠM VI VÀ GIỚI HẠN</w:t>
      </w:r>
    </w:p>
    <w:p w14:paraId="5A53CC56" w14:textId="56E201C8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Phạm vi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AI chatbot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BB" w:rsidRPr="007867B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7867BB" w:rsidRPr="007867BB">
        <w:rPr>
          <w:rFonts w:ascii="Times New Roman" w:hAnsi="Times New Roman" w:cs="Times New Roman"/>
          <w:sz w:val="24"/>
          <w:szCs w:val="24"/>
        </w:rPr>
        <w:t>.</w:t>
      </w:r>
    </w:p>
    <w:p w14:paraId="5BD2D3FC" w14:textId="72CA778F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e-learning. AI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>.</w:t>
      </w:r>
    </w:p>
    <w:p w14:paraId="421B5518" w14:textId="2F7C8F7C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Đánh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AI ở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tiễn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Duy Tân.</w:t>
      </w:r>
    </w:p>
    <w:p w14:paraId="2D9C5ECC" w14:textId="77777777" w:rsidR="00126ACB" w:rsidRDefault="00B4517A" w:rsidP="00A95EC1">
      <w:pPr>
        <w:pStyle w:val="ListParagraph"/>
        <w:numPr>
          <w:ilvl w:val="0"/>
          <w:numId w:val="15"/>
        </w:numPr>
        <w:spacing w:after="0" w:line="36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KẾT QUẢ ĐẦU RA</w:t>
      </w:r>
    </w:p>
    <w:p w14:paraId="62ED9338" w14:textId="77777777" w:rsidR="00126ACB" w:rsidRDefault="00B4517A" w:rsidP="00A95EC1">
      <w:pPr>
        <w:pStyle w:val="NormalWeb"/>
        <w:spacing w:beforeAutospacing="0" w:afterAutospacing="0" w:line="360" w:lineRule="auto"/>
        <w:ind w:firstLineChars="50" w:firstLine="120"/>
      </w:pPr>
      <w:proofErr w:type="spellStart"/>
      <w:r>
        <w:rPr>
          <w:rStyle w:val="Strong"/>
        </w:rPr>
        <w:t>Sản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phẩm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>:</w:t>
      </w:r>
    </w:p>
    <w:p w14:paraId="4F35C6C0" w14:textId="75602AA9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Website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r w:rsidR="0037203E">
        <w:rPr>
          <w:rFonts w:ascii="Times New Roman" w:hAnsi="Times New Roman" w:cs="Times New Roman"/>
          <w:sz w:val="24"/>
          <w:szCs w:val="24"/>
        </w:rPr>
        <w:t>MSSV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693CE" w14:textId="53C5F207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203E">
        <w:rPr>
          <w:rFonts w:ascii="Times New Roman" w:hAnsi="Times New Roman" w:cs="Times New Roman"/>
          <w:sz w:val="24"/>
          <w:szCs w:val="24"/>
        </w:rPr>
        <w:t xml:space="preserve">chatbot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37203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3140CB" w14:textId="7B52C105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37203E" w:rsidRPr="00372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03E" w:rsidRPr="0037203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8F885B" w14:textId="77777777" w:rsidR="00126ACB" w:rsidRDefault="00B4517A" w:rsidP="00A95EC1">
      <w:pPr>
        <w:pStyle w:val="NormalWeb"/>
        <w:spacing w:beforeAutospacing="0" w:afterAutospacing="0" w:line="360" w:lineRule="auto"/>
        <w:ind w:firstLineChars="50" w:firstLine="120"/>
      </w:pP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thuật</w:t>
      </w:r>
      <w:proofErr w:type="spellEnd"/>
      <w:r>
        <w:rPr>
          <w:rStyle w:val="Strong"/>
        </w:rPr>
        <w:t>:</w:t>
      </w:r>
    </w:p>
    <w:p w14:paraId="1F6EF862" w14:textId="6019413E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client-server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backend (</w:t>
      </w:r>
      <w:r w:rsidR="0056102D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="0056102D">
        <w:rPr>
          <w:rFonts w:ascii="Times New Roman" w:hAnsi="Times New Roman" w:cs="Times New Roman"/>
          <w:sz w:val="24"/>
          <w:szCs w:val="24"/>
        </w:rPr>
        <w:t>Springboot</w:t>
      </w:r>
      <w:proofErr w:type="spellEnd"/>
      <w:r w:rsidR="0056102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frontend (</w:t>
      </w:r>
      <w:proofErr w:type="gramStart"/>
      <w:r w:rsidR="0056102D">
        <w:rPr>
          <w:rFonts w:ascii="Times New Roman" w:hAnsi="Times New Roman" w:cs="Times New Roman"/>
          <w:sz w:val="24"/>
          <w:szCs w:val="24"/>
        </w:rPr>
        <w:t>HTML,CSS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43135448" w14:textId="4B7C7288" w:rsidR="00126ACB" w:rsidRDefault="00B4517A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51BF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34C94431" w14:textId="5E154FEE" w:rsidR="00D8267E" w:rsidRPr="00D8267E" w:rsidRDefault="00D8267E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AI Chatbot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qua API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Gemini.</w:t>
      </w:r>
    </w:p>
    <w:p w14:paraId="1F522FA3" w14:textId="56C1E29E" w:rsidR="00D8267E" w:rsidRDefault="00D8267E" w:rsidP="00BF0409">
      <w:pPr>
        <w:spacing w:after="0" w:line="360" w:lineRule="auto"/>
        <w:ind w:leftChars="150" w:left="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8267E">
        <w:rPr>
          <w:rFonts w:ascii="Times New Roman" w:hAnsi="Times New Roman" w:cs="Times New Roman"/>
          <w:sz w:val="24"/>
          <w:szCs w:val="24"/>
        </w:rPr>
        <w:t xml:space="preserve">Chatbot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67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8267E">
        <w:rPr>
          <w:rFonts w:ascii="Times New Roman" w:hAnsi="Times New Roman" w:cs="Times New Roman"/>
          <w:sz w:val="24"/>
          <w:szCs w:val="24"/>
        </w:rPr>
        <w:t>.</w:t>
      </w:r>
    </w:p>
    <w:p w14:paraId="1623A693" w14:textId="77777777" w:rsidR="009B51BF" w:rsidRDefault="009B51BF" w:rsidP="009B51BF">
      <w:pPr>
        <w:spacing w:after="0" w:line="360" w:lineRule="auto"/>
        <w:ind w:leftChars="150" w:left="330"/>
        <w:rPr>
          <w:rFonts w:ascii="Times New Roman" w:hAnsi="Times New Roman" w:cs="Times New Roman"/>
          <w:sz w:val="24"/>
          <w:szCs w:val="24"/>
        </w:rPr>
      </w:pPr>
    </w:p>
    <w:p w14:paraId="2AAEAE65" w14:textId="77777777" w:rsidR="009B51BF" w:rsidRPr="009B51BF" w:rsidRDefault="009B51BF" w:rsidP="009B51BF">
      <w:pPr>
        <w:spacing w:after="0" w:line="360" w:lineRule="auto"/>
        <w:ind w:leftChars="150" w:left="330"/>
        <w:rPr>
          <w:rFonts w:ascii="Times New Roman" w:hAnsi="Times New Roman" w:cs="Times New Roman"/>
          <w:sz w:val="24"/>
          <w:szCs w:val="24"/>
        </w:rPr>
      </w:pPr>
    </w:p>
    <w:p w14:paraId="57952380" w14:textId="77777777" w:rsidR="00126ACB" w:rsidRDefault="00B4517A" w:rsidP="00A95EC1">
      <w:pPr>
        <w:tabs>
          <w:tab w:val="center" w:pos="2552"/>
          <w:tab w:val="center" w:pos="7797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</w:p>
    <w:p w14:paraId="0F7FBB12" w14:textId="77777777" w:rsidR="00126ACB" w:rsidRDefault="00B4517A" w:rsidP="00A95EC1">
      <w:pPr>
        <w:tabs>
          <w:tab w:val="center" w:pos="2552"/>
          <w:tab w:val="center" w:pos="7797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</w:p>
    <w:p w14:paraId="323865A6" w14:textId="77777777" w:rsidR="00126ACB" w:rsidRDefault="00B4517A" w:rsidP="00A95EC1">
      <w:pPr>
        <w:tabs>
          <w:tab w:val="center" w:pos="2552"/>
          <w:tab w:val="center" w:pos="7797"/>
        </w:tabs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8A06F6A" w14:textId="77777777" w:rsidR="00126ACB" w:rsidRDefault="00126ACB" w:rsidP="00A95EC1">
      <w:pPr>
        <w:spacing w:after="0" w:line="360" w:lineRule="auto"/>
      </w:pPr>
    </w:p>
    <w:sectPr w:rsidR="00126ACB"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0673" w14:textId="77777777" w:rsidR="005927E3" w:rsidRDefault="005927E3">
      <w:pPr>
        <w:spacing w:line="240" w:lineRule="auto"/>
      </w:pPr>
      <w:r>
        <w:separator/>
      </w:r>
    </w:p>
  </w:endnote>
  <w:endnote w:type="continuationSeparator" w:id="0">
    <w:p w14:paraId="7A0F6629" w14:textId="77777777" w:rsidR="005927E3" w:rsidRDefault="00592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E80F" w14:textId="77777777" w:rsidR="00A95EC1" w:rsidRDefault="00A95EC1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2D57F2">
      <w:rPr>
        <w:noProof/>
        <w:color w:val="5B9BD5" w:themeColor="accent1"/>
      </w:rPr>
      <w:t>5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/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2D57F2">
      <w:rPr>
        <w:noProof/>
        <w:color w:val="5B9BD5" w:themeColor="accent1"/>
      </w:rPr>
      <w:t>5</w:t>
    </w:r>
    <w:r>
      <w:rPr>
        <w:color w:val="5B9BD5" w:themeColor="accent1"/>
      </w:rPr>
      <w:fldChar w:fldCharType="end"/>
    </w:r>
  </w:p>
  <w:p w14:paraId="38BE475D" w14:textId="77777777" w:rsidR="00A95EC1" w:rsidRDefault="00A95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EA97" w14:textId="77777777" w:rsidR="005927E3" w:rsidRDefault="005927E3">
      <w:pPr>
        <w:spacing w:after="0"/>
      </w:pPr>
      <w:r>
        <w:separator/>
      </w:r>
    </w:p>
  </w:footnote>
  <w:footnote w:type="continuationSeparator" w:id="0">
    <w:p w14:paraId="47C498E0" w14:textId="77777777" w:rsidR="005927E3" w:rsidRDefault="00592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2139E2"/>
    <w:multiLevelType w:val="multilevel"/>
    <w:tmpl w:val="AC2139E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B75498F"/>
    <w:multiLevelType w:val="hybridMultilevel"/>
    <w:tmpl w:val="13CE0B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E5A8A"/>
    <w:multiLevelType w:val="multilevel"/>
    <w:tmpl w:val="1BDE5A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8D2BB9"/>
    <w:multiLevelType w:val="multilevel"/>
    <w:tmpl w:val="3C8D2BB9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3CCA1"/>
    <w:multiLevelType w:val="singleLevel"/>
    <w:tmpl w:val="5783CCA1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14163881">
    <w:abstractNumId w:val="10"/>
  </w:num>
  <w:num w:numId="2" w16cid:durableId="475416176">
    <w:abstractNumId w:val="8"/>
  </w:num>
  <w:num w:numId="3" w16cid:durableId="1060712264">
    <w:abstractNumId w:val="7"/>
  </w:num>
  <w:num w:numId="4" w16cid:durableId="2009752958">
    <w:abstractNumId w:val="6"/>
  </w:num>
  <w:num w:numId="5" w16cid:durableId="1195458257">
    <w:abstractNumId w:val="5"/>
  </w:num>
  <w:num w:numId="6" w16cid:durableId="685257185">
    <w:abstractNumId w:val="9"/>
  </w:num>
  <w:num w:numId="7" w16cid:durableId="1991472267">
    <w:abstractNumId w:val="4"/>
  </w:num>
  <w:num w:numId="8" w16cid:durableId="840003011">
    <w:abstractNumId w:val="3"/>
  </w:num>
  <w:num w:numId="9" w16cid:durableId="1116170677">
    <w:abstractNumId w:val="2"/>
  </w:num>
  <w:num w:numId="10" w16cid:durableId="1971470225">
    <w:abstractNumId w:val="1"/>
  </w:num>
  <w:num w:numId="11" w16cid:durableId="1377122141">
    <w:abstractNumId w:val="12"/>
  </w:num>
  <w:num w:numId="12" w16cid:durableId="1049377340">
    <w:abstractNumId w:val="0"/>
  </w:num>
  <w:num w:numId="13" w16cid:durableId="686560401">
    <w:abstractNumId w:val="13"/>
  </w:num>
  <w:num w:numId="14" w16cid:durableId="2120681979">
    <w:abstractNumId w:val="14"/>
  </w:num>
  <w:num w:numId="15" w16cid:durableId="1600597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B70E85"/>
    <w:rsid w:val="00002C70"/>
    <w:rsid w:val="00050A31"/>
    <w:rsid w:val="000716D2"/>
    <w:rsid w:val="00071AAB"/>
    <w:rsid w:val="000B1BBD"/>
    <w:rsid w:val="000B76C4"/>
    <w:rsid w:val="000C5610"/>
    <w:rsid w:val="000E2425"/>
    <w:rsid w:val="000E6552"/>
    <w:rsid w:val="000F246C"/>
    <w:rsid w:val="000F3A4F"/>
    <w:rsid w:val="000F59AC"/>
    <w:rsid w:val="00126ACB"/>
    <w:rsid w:val="001364FE"/>
    <w:rsid w:val="001368DD"/>
    <w:rsid w:val="00147DB3"/>
    <w:rsid w:val="001507C0"/>
    <w:rsid w:val="001518A5"/>
    <w:rsid w:val="00170095"/>
    <w:rsid w:val="00170E4F"/>
    <w:rsid w:val="001743F4"/>
    <w:rsid w:val="00187C33"/>
    <w:rsid w:val="001936B7"/>
    <w:rsid w:val="00193A97"/>
    <w:rsid w:val="00196AB1"/>
    <w:rsid w:val="001B7F76"/>
    <w:rsid w:val="00201333"/>
    <w:rsid w:val="00210FA7"/>
    <w:rsid w:val="00216417"/>
    <w:rsid w:val="00246675"/>
    <w:rsid w:val="0025090D"/>
    <w:rsid w:val="0026631D"/>
    <w:rsid w:val="002C2F53"/>
    <w:rsid w:val="002D57F2"/>
    <w:rsid w:val="0033518C"/>
    <w:rsid w:val="00340B06"/>
    <w:rsid w:val="003437C2"/>
    <w:rsid w:val="0037203E"/>
    <w:rsid w:val="00377186"/>
    <w:rsid w:val="003A1C03"/>
    <w:rsid w:val="003C1F31"/>
    <w:rsid w:val="00414627"/>
    <w:rsid w:val="00425D63"/>
    <w:rsid w:val="004643D8"/>
    <w:rsid w:val="00497C24"/>
    <w:rsid w:val="004C7BA5"/>
    <w:rsid w:val="004E7628"/>
    <w:rsid w:val="004F48F2"/>
    <w:rsid w:val="005149B1"/>
    <w:rsid w:val="0056102D"/>
    <w:rsid w:val="005647F2"/>
    <w:rsid w:val="005662D1"/>
    <w:rsid w:val="00573A09"/>
    <w:rsid w:val="005927E3"/>
    <w:rsid w:val="005A4526"/>
    <w:rsid w:val="005C1B16"/>
    <w:rsid w:val="005E53D0"/>
    <w:rsid w:val="006002EB"/>
    <w:rsid w:val="006128EF"/>
    <w:rsid w:val="00615788"/>
    <w:rsid w:val="006264B4"/>
    <w:rsid w:val="00643033"/>
    <w:rsid w:val="00644CC3"/>
    <w:rsid w:val="00661468"/>
    <w:rsid w:val="006649F0"/>
    <w:rsid w:val="0067245D"/>
    <w:rsid w:val="00672859"/>
    <w:rsid w:val="0068470E"/>
    <w:rsid w:val="00695DCD"/>
    <w:rsid w:val="006A05CC"/>
    <w:rsid w:val="006A35A7"/>
    <w:rsid w:val="006C3FF9"/>
    <w:rsid w:val="007152D7"/>
    <w:rsid w:val="00746C14"/>
    <w:rsid w:val="00752921"/>
    <w:rsid w:val="007867BB"/>
    <w:rsid w:val="007A2D3A"/>
    <w:rsid w:val="007C2C59"/>
    <w:rsid w:val="00801F23"/>
    <w:rsid w:val="00837632"/>
    <w:rsid w:val="0085640F"/>
    <w:rsid w:val="008567AA"/>
    <w:rsid w:val="00880B36"/>
    <w:rsid w:val="00892712"/>
    <w:rsid w:val="008A3B56"/>
    <w:rsid w:val="008A680A"/>
    <w:rsid w:val="008B0BB0"/>
    <w:rsid w:val="008B34F5"/>
    <w:rsid w:val="008D41D0"/>
    <w:rsid w:val="008E6C4B"/>
    <w:rsid w:val="008F18C0"/>
    <w:rsid w:val="00907648"/>
    <w:rsid w:val="00930FDE"/>
    <w:rsid w:val="00984C93"/>
    <w:rsid w:val="00987CE1"/>
    <w:rsid w:val="0099405C"/>
    <w:rsid w:val="009B51BF"/>
    <w:rsid w:val="009C0603"/>
    <w:rsid w:val="009C57B6"/>
    <w:rsid w:val="009C600F"/>
    <w:rsid w:val="009D3723"/>
    <w:rsid w:val="009E04F2"/>
    <w:rsid w:val="00A03B7B"/>
    <w:rsid w:val="00A200C9"/>
    <w:rsid w:val="00A250D5"/>
    <w:rsid w:val="00A32F56"/>
    <w:rsid w:val="00A36028"/>
    <w:rsid w:val="00A36977"/>
    <w:rsid w:val="00A65975"/>
    <w:rsid w:val="00A91424"/>
    <w:rsid w:val="00A95EC1"/>
    <w:rsid w:val="00AA2C77"/>
    <w:rsid w:val="00AC3FB9"/>
    <w:rsid w:val="00AC702A"/>
    <w:rsid w:val="00AC72E9"/>
    <w:rsid w:val="00AD226F"/>
    <w:rsid w:val="00AF1FB7"/>
    <w:rsid w:val="00B13A52"/>
    <w:rsid w:val="00B24CF4"/>
    <w:rsid w:val="00B26993"/>
    <w:rsid w:val="00B379EF"/>
    <w:rsid w:val="00B4517A"/>
    <w:rsid w:val="00B4570C"/>
    <w:rsid w:val="00B5208C"/>
    <w:rsid w:val="00B74876"/>
    <w:rsid w:val="00BB7C2B"/>
    <w:rsid w:val="00BC1664"/>
    <w:rsid w:val="00BC2546"/>
    <w:rsid w:val="00BF0409"/>
    <w:rsid w:val="00C02C7E"/>
    <w:rsid w:val="00C05085"/>
    <w:rsid w:val="00C1593D"/>
    <w:rsid w:val="00C20BB9"/>
    <w:rsid w:val="00C56C7E"/>
    <w:rsid w:val="00C776A4"/>
    <w:rsid w:val="00CA2C6C"/>
    <w:rsid w:val="00CB3930"/>
    <w:rsid w:val="00CC0600"/>
    <w:rsid w:val="00CC78AC"/>
    <w:rsid w:val="00CF7953"/>
    <w:rsid w:val="00D07232"/>
    <w:rsid w:val="00D10245"/>
    <w:rsid w:val="00D21BDD"/>
    <w:rsid w:val="00D65F07"/>
    <w:rsid w:val="00D8267E"/>
    <w:rsid w:val="00D92BB7"/>
    <w:rsid w:val="00DC76D2"/>
    <w:rsid w:val="00DD30ED"/>
    <w:rsid w:val="00DF3EAA"/>
    <w:rsid w:val="00E64C21"/>
    <w:rsid w:val="00E926CF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90BEA"/>
    <w:rsid w:val="00FA026C"/>
    <w:rsid w:val="0BE832BF"/>
    <w:rsid w:val="1EFB4F60"/>
    <w:rsid w:val="26732952"/>
    <w:rsid w:val="3B5C31EF"/>
    <w:rsid w:val="42B70E85"/>
    <w:rsid w:val="6F647ACA"/>
    <w:rsid w:val="706A3794"/>
    <w:rsid w:val="7FAF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A28B1"/>
  <w15:docId w15:val="{5BC7CC67-7179-4519-A97A-215F23C5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footer" w:uiPriority="99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0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240" w:lineRule="auto"/>
      <w:outlineLvl w:val="1"/>
    </w:pPr>
    <w:rPr>
      <w:rFonts w:ascii="Times New Roman" w:hAnsi="Times New Roman"/>
      <w:b/>
      <w:bCs/>
      <w:sz w:val="26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line="416" w:lineRule="auto"/>
      <w:outlineLvl w:val="2"/>
    </w:pPr>
    <w:rPr>
      <w:rFonts w:ascii="Times New Roman" w:hAnsi="Times New Roman"/>
      <w:b/>
      <w:bCs/>
      <w:sz w:val="25"/>
      <w:szCs w:val="32"/>
    </w:rPr>
  </w:style>
  <w:style w:type="paragraph" w:styleId="Heading4">
    <w:name w:val="heading 4"/>
    <w:next w:val="Normal"/>
    <w:semiHidden/>
    <w:unhideWhenUsed/>
    <w:qFormat/>
    <w:pPr>
      <w:keepNext/>
      <w:keepLines/>
      <w:ind w:left="14" w:right="86" w:hanging="14"/>
      <w:jc w:val="center"/>
      <w:outlineLvl w:val="3"/>
    </w:pPr>
    <w:rPr>
      <w:rFonts w:eastAsia="Times New Roman"/>
      <w:i/>
      <w:color w:val="000000"/>
      <w:sz w:val="26"/>
      <w:szCs w:val="22"/>
      <w:lang w:val="en-US" w:eastAsia="en-US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0">
    <w:name w:val="_Style 20"/>
    <w:basedOn w:val="TableNormal"/>
    <w:qFormat/>
    <w:rsid w:val="00DF3EAA"/>
    <w:rPr>
      <w:lang w:val="en-US" w:eastAsia="en-US"/>
    </w:rPr>
    <w:tblPr>
      <w:tblCellMar>
        <w:left w:w="28" w:type="dxa"/>
        <w:right w:w="115" w:type="dxa"/>
      </w:tblCellMar>
    </w:tblPr>
  </w:style>
  <w:style w:type="table" w:customStyle="1" w:styleId="Style15">
    <w:name w:val="_Style 15"/>
    <w:basedOn w:val="TableNormal"/>
    <w:qFormat/>
    <w:rsid w:val="00DF3EAA"/>
    <w:rPr>
      <w:lang w:val="en-US" w:eastAsia="en-US"/>
    </w:rPr>
    <w:tblPr>
      <w:tblInd w:w="0" w:type="nil"/>
    </w:tblPr>
  </w:style>
  <w:style w:type="character" w:customStyle="1" w:styleId="FooterChar">
    <w:name w:val="Footer Char"/>
    <w:basedOn w:val="DefaultParagraphFont"/>
    <w:link w:val="Footer"/>
    <w:uiPriority w:val="99"/>
    <w:rsid w:val="00A95EC1"/>
    <w:rPr>
      <w:rFonts w:asciiTheme="minorHAnsi" w:eastAsiaTheme="minorHAnsi" w:hAnsiTheme="minorHAnsi" w:cstheme="minorBidi"/>
      <w:kern w:val="2"/>
      <w:sz w:val="18"/>
      <w:szCs w:val="18"/>
      <w:lang w:val="en-US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D41D0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9C0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pletan7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iemhang3004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3139-0EAB-41BF-AA24-55CC758C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nguyen</dc:creator>
  <cp:lastModifiedBy>Ngọc Trung</cp:lastModifiedBy>
  <cp:revision>16</cp:revision>
  <dcterms:created xsi:type="dcterms:W3CDTF">2026-03-04T10:33:00Z</dcterms:created>
  <dcterms:modified xsi:type="dcterms:W3CDTF">2026-03-08T07:31:00Z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FD398759B9064948BD5EC510D5BDD842_11</vt:lpwstr>
  </property>
</Properties>
</file>